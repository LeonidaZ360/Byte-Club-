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A41A49">
      <w:pPr>
        <w:jc w:val="center"/>
      </w:pPr>
      <w:r>
        <w:rPr>
          <w:rFonts w:ascii="Arial" w:hAnsi="Arial"/>
          <w:b/>
          <w:sz w:val="36"/>
        </w:rPr>
        <w:t>CS350: Object-Oriented Programming in Java</w:t>
      </w:r>
    </w:p>
    <w:p w14:paraId="23AFC8C8">
      <w:pPr>
        <w:jc w:val="center"/>
      </w:pPr>
      <w:r>
        <w:rPr>
          <w:rFonts w:ascii="Arial" w:hAnsi="Arial"/>
          <w:b/>
          <w:sz w:val="30"/>
        </w:rPr>
        <w:t>Weekly Team Meeting Minutes</w:t>
      </w:r>
    </w:p>
    <w:p w14:paraId="23E27B97">
      <w:pPr>
        <w:jc w:val="center"/>
      </w:pPr>
      <w:r>
        <w:rPr>
          <w:rFonts w:ascii="Arial" w:hAnsi="Arial"/>
          <w:b/>
          <w:sz w:val="21"/>
        </w:rPr>
        <w:t>Reusable Semester Template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52415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D9EAF7"/>
          </w:tcPr>
          <w:p w14:paraId="79DE2ADC"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Meeting Detail</w:t>
            </w:r>
          </w:p>
        </w:tc>
        <w:tc>
          <w:tcPr>
            <w:tcW w:w="5040" w:type="dxa"/>
            <w:shd w:val="clear" w:color="auto" w:fill="D9EAF7"/>
          </w:tcPr>
          <w:p w14:paraId="5B9D5FD7"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Record</w:t>
            </w:r>
          </w:p>
        </w:tc>
      </w:tr>
      <w:tr w14:paraId="6656A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6255171F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Group Name</w:t>
            </w:r>
          </w:p>
        </w:tc>
        <w:tc>
          <w:tcPr>
            <w:tcW w:w="5040" w:type="dxa"/>
          </w:tcPr>
          <w:p w14:paraId="57E4FA70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Byte Club</w:t>
            </w:r>
          </w:p>
        </w:tc>
      </w:tr>
      <w:tr w14:paraId="71719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30CED5AC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Project Title</w:t>
            </w:r>
          </w:p>
        </w:tc>
        <w:tc>
          <w:tcPr>
            <w:tcW w:w="5040" w:type="dxa"/>
          </w:tcPr>
          <w:p w14:paraId="075406F4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StockAssist</w:t>
            </w:r>
          </w:p>
        </w:tc>
      </w:tr>
      <w:tr w14:paraId="273E1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5896EC57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Week Number</w:t>
            </w:r>
          </w:p>
        </w:tc>
        <w:tc>
          <w:tcPr>
            <w:tcW w:w="5040" w:type="dxa"/>
          </w:tcPr>
          <w:p w14:paraId="2DC301E6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</w:t>
            </w:r>
          </w:p>
        </w:tc>
      </w:tr>
      <w:tr w14:paraId="7C737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35D79F2D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Date</w:t>
            </w:r>
          </w:p>
        </w:tc>
        <w:tc>
          <w:tcPr>
            <w:tcW w:w="5040" w:type="dxa"/>
          </w:tcPr>
          <w:p w14:paraId="764C7A33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22/08/2026</w:t>
            </w:r>
          </w:p>
        </w:tc>
      </w:tr>
      <w:tr w14:paraId="218F1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00DC5310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Start / End Time</w:t>
            </w:r>
          </w:p>
        </w:tc>
        <w:tc>
          <w:tcPr>
            <w:tcW w:w="5040" w:type="dxa"/>
          </w:tcPr>
          <w:p w14:paraId="6CDF9174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18:00 / 18:30</w:t>
            </w:r>
          </w:p>
        </w:tc>
      </w:tr>
      <w:tr w14:paraId="16AA4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2575A7A3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Meeting Mode / Venue</w:t>
            </w:r>
          </w:p>
        </w:tc>
        <w:tc>
          <w:tcPr>
            <w:tcW w:w="5040" w:type="dxa"/>
          </w:tcPr>
          <w:p w14:paraId="47801C5E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Google  Meet</w:t>
            </w:r>
          </w:p>
        </w:tc>
      </w:tr>
    </w:tbl>
    <w:p w14:paraId="6600AC58"/>
    <w:p w14:paraId="71C0C171">
      <w:pPr>
        <w:pStyle w:val="2"/>
        <w:rPr>
          <w:rFonts w:hint="default"/>
          <w:lang w:val="en-US"/>
        </w:rPr>
      </w:pPr>
      <w:r>
        <w:t>1. Attendance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49E69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D9EAF7"/>
          </w:tcPr>
          <w:p w14:paraId="50B1B0C7"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Student Name</w:t>
            </w:r>
          </w:p>
        </w:tc>
        <w:tc>
          <w:tcPr>
            <w:tcW w:w="3360" w:type="dxa"/>
            <w:shd w:val="clear" w:color="auto" w:fill="D9EAF7"/>
          </w:tcPr>
          <w:p w14:paraId="48285DE1"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Student Number</w:t>
            </w:r>
          </w:p>
        </w:tc>
        <w:tc>
          <w:tcPr>
            <w:tcW w:w="3360" w:type="dxa"/>
            <w:shd w:val="clear" w:color="auto" w:fill="D9EAF7"/>
          </w:tcPr>
          <w:p w14:paraId="1BEDE937"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Present / Absent</w:t>
            </w:r>
          </w:p>
        </w:tc>
      </w:tr>
      <w:tr w14:paraId="1914A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</w:tcPr>
          <w:p w14:paraId="3F86AFB7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Widon Chirwa</w:t>
            </w:r>
          </w:p>
        </w:tc>
        <w:tc>
          <w:tcPr>
            <w:tcW w:w="3360" w:type="dxa"/>
          </w:tcPr>
          <w:p w14:paraId="69B0DA88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23147068</w:t>
            </w:r>
          </w:p>
        </w:tc>
        <w:tc>
          <w:tcPr>
            <w:tcW w:w="3360" w:type="dxa"/>
          </w:tcPr>
          <w:p w14:paraId="134E5A92"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Present</w:t>
            </w:r>
          </w:p>
        </w:tc>
      </w:tr>
      <w:tr w14:paraId="3B32D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</w:tcPr>
          <w:p w14:paraId="5BD09DA4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Leonard Zimba</w:t>
            </w:r>
          </w:p>
        </w:tc>
        <w:tc>
          <w:tcPr>
            <w:tcW w:w="3360" w:type="dxa"/>
          </w:tcPr>
          <w:p w14:paraId="7220E6AA">
            <w:pPr>
              <w:spacing w:after="0" w:line="240" w:lineRule="auto"/>
            </w:pPr>
            <w:r>
              <w:rPr>
                <w:b w:val="0"/>
                <w:bCs w:val="0"/>
              </w:rPr>
              <w:t>23126567</w:t>
            </w:r>
          </w:p>
        </w:tc>
        <w:tc>
          <w:tcPr>
            <w:tcW w:w="3360" w:type="dxa"/>
          </w:tcPr>
          <w:p w14:paraId="18FE6095"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Present</w:t>
            </w:r>
          </w:p>
        </w:tc>
      </w:tr>
      <w:tr w14:paraId="5F510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</w:tcPr>
          <w:p w14:paraId="2B0BEA36">
            <w:pPr>
              <w:spacing w:after="0" w:line="240" w:lineRule="auto"/>
            </w:pPr>
            <w:r>
              <w:rPr>
                <w:rFonts w:hint="default"/>
              </w:rPr>
              <w:t xml:space="preserve">Willard Kalaba Bob </w:t>
            </w:r>
          </w:p>
        </w:tc>
        <w:tc>
          <w:tcPr>
            <w:tcW w:w="3360" w:type="dxa"/>
          </w:tcPr>
          <w:p w14:paraId="78DE108D">
            <w:pPr>
              <w:spacing w:after="0" w:line="240" w:lineRule="auto"/>
            </w:pPr>
            <w:r>
              <w:rPr>
                <w:rFonts w:hint="default"/>
              </w:rPr>
              <w:t>24167830</w:t>
            </w:r>
          </w:p>
        </w:tc>
        <w:tc>
          <w:tcPr>
            <w:tcW w:w="3360" w:type="dxa"/>
          </w:tcPr>
          <w:p w14:paraId="4ED047A7"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Present</w:t>
            </w:r>
          </w:p>
        </w:tc>
      </w:tr>
      <w:tr w14:paraId="3B351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</w:tcPr>
          <w:p w14:paraId="2CCCB957">
            <w:pPr>
              <w:spacing w:after="0" w:line="240" w:lineRule="auto"/>
            </w:pPr>
          </w:p>
        </w:tc>
        <w:tc>
          <w:tcPr>
            <w:tcW w:w="3360" w:type="dxa"/>
          </w:tcPr>
          <w:p w14:paraId="4F586DCE">
            <w:pPr>
              <w:spacing w:after="0" w:line="240" w:lineRule="auto"/>
            </w:pPr>
          </w:p>
        </w:tc>
        <w:tc>
          <w:tcPr>
            <w:tcW w:w="3360" w:type="dxa"/>
          </w:tcPr>
          <w:p w14:paraId="0A3A1BC4">
            <w:pPr>
              <w:spacing w:after="0" w:line="240" w:lineRule="auto"/>
            </w:pPr>
          </w:p>
        </w:tc>
      </w:tr>
      <w:tr w14:paraId="35C02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</w:tcPr>
          <w:p w14:paraId="193EE317">
            <w:pPr>
              <w:spacing w:after="0" w:line="240" w:lineRule="auto"/>
            </w:pPr>
          </w:p>
        </w:tc>
        <w:tc>
          <w:tcPr>
            <w:tcW w:w="3360" w:type="dxa"/>
          </w:tcPr>
          <w:p w14:paraId="33875535">
            <w:pPr>
              <w:spacing w:after="0" w:line="240" w:lineRule="auto"/>
            </w:pPr>
          </w:p>
        </w:tc>
        <w:tc>
          <w:tcPr>
            <w:tcW w:w="3360" w:type="dxa"/>
          </w:tcPr>
          <w:p w14:paraId="53B5AF73">
            <w:pPr>
              <w:spacing w:after="0" w:line="240" w:lineRule="auto"/>
            </w:pPr>
          </w:p>
        </w:tc>
      </w:tr>
    </w:tbl>
    <w:p w14:paraId="6BD230A2"/>
    <w:p w14:paraId="72184774">
      <w:pPr>
        <w:pStyle w:val="2"/>
      </w:pPr>
      <w:r>
        <w:t>2. Progress Since Previous Meeting</w:t>
      </w:r>
    </w:p>
    <w:p w14:paraId="3A3112EA">
      <w:r>
        <w:t>Record the work completed since the previous meeting. Where possible, reference the relevant GitHub issue, commit, branch or pull request.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15771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D9EAF7"/>
          </w:tcPr>
          <w:p w14:paraId="4277F7EE"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Work / Task</w:t>
            </w:r>
          </w:p>
        </w:tc>
        <w:tc>
          <w:tcPr>
            <w:tcW w:w="3360" w:type="dxa"/>
            <w:shd w:val="clear" w:color="auto" w:fill="D9EAF7"/>
          </w:tcPr>
          <w:p w14:paraId="7382B5CA"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Member(s)</w:t>
            </w:r>
          </w:p>
        </w:tc>
        <w:tc>
          <w:tcPr>
            <w:tcW w:w="3360" w:type="dxa"/>
            <w:shd w:val="clear" w:color="auto" w:fill="D9EAF7"/>
          </w:tcPr>
          <w:p w14:paraId="482F7E29"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Evidence / GitHub Reference</w:t>
            </w:r>
          </w:p>
        </w:tc>
      </w:tr>
      <w:tr w14:paraId="575F2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</w:tcPr>
          <w:p w14:paraId="0F11BF4C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Project Suggestion</w:t>
            </w:r>
          </w:p>
        </w:tc>
        <w:tc>
          <w:tcPr>
            <w:tcW w:w="3360" w:type="dxa"/>
          </w:tcPr>
          <w:p w14:paraId="494D78B5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Widon Chirwa,Leonard Zimba,</w:t>
            </w:r>
            <w:r>
              <w:rPr>
                <w:rFonts w:hint="default"/>
              </w:rPr>
              <w:t xml:space="preserve">Willard Kalaba Bob </w:t>
            </w:r>
          </w:p>
        </w:tc>
        <w:tc>
          <w:tcPr>
            <w:tcW w:w="3360" w:type="dxa"/>
          </w:tcPr>
          <w:p w14:paraId="6A3F8F10">
            <w:pPr>
              <w:spacing w:after="0" w:line="240" w:lineRule="auto"/>
            </w:pPr>
          </w:p>
        </w:tc>
      </w:tr>
      <w:tr w14:paraId="2ECF5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</w:tcPr>
          <w:p w14:paraId="186268B4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Project Selection</w:t>
            </w:r>
          </w:p>
        </w:tc>
        <w:tc>
          <w:tcPr>
            <w:tcW w:w="3360" w:type="dxa"/>
          </w:tcPr>
          <w:p w14:paraId="46F4B57E">
            <w:pPr>
              <w:spacing w:after="0" w:line="240" w:lineRule="auto"/>
            </w:pPr>
            <w:r>
              <w:rPr>
                <w:rFonts w:hint="default"/>
                <w:lang w:val="en-US"/>
              </w:rPr>
              <w:t>Widon Chirwa,Leonard Zimba,</w:t>
            </w:r>
            <w:r>
              <w:rPr>
                <w:rFonts w:hint="default"/>
              </w:rPr>
              <w:t xml:space="preserve">Willard Kalaba Bob </w:t>
            </w:r>
          </w:p>
        </w:tc>
        <w:tc>
          <w:tcPr>
            <w:tcW w:w="3360" w:type="dxa"/>
          </w:tcPr>
          <w:p w14:paraId="178C967D">
            <w:pPr>
              <w:spacing w:after="0" w:line="240" w:lineRule="auto"/>
            </w:pPr>
          </w:p>
        </w:tc>
      </w:tr>
      <w:tr w14:paraId="7C8E0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</w:tcPr>
          <w:p w14:paraId="49B68B56">
            <w:pPr>
              <w:spacing w:after="0" w:line="240" w:lineRule="auto"/>
            </w:pPr>
          </w:p>
        </w:tc>
        <w:tc>
          <w:tcPr>
            <w:tcW w:w="3360" w:type="dxa"/>
          </w:tcPr>
          <w:p w14:paraId="286094DF">
            <w:pPr>
              <w:spacing w:after="0" w:line="240" w:lineRule="auto"/>
            </w:pPr>
          </w:p>
        </w:tc>
        <w:tc>
          <w:tcPr>
            <w:tcW w:w="3360" w:type="dxa"/>
          </w:tcPr>
          <w:p w14:paraId="2633ECFE">
            <w:pPr>
              <w:spacing w:after="0" w:line="240" w:lineRule="auto"/>
            </w:pPr>
          </w:p>
        </w:tc>
      </w:tr>
      <w:tr w14:paraId="5A3F7D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</w:tcPr>
          <w:p w14:paraId="74359E8A">
            <w:pPr>
              <w:spacing w:after="0" w:line="240" w:lineRule="auto"/>
            </w:pPr>
          </w:p>
        </w:tc>
        <w:tc>
          <w:tcPr>
            <w:tcW w:w="3360" w:type="dxa"/>
          </w:tcPr>
          <w:p w14:paraId="7912E115">
            <w:pPr>
              <w:spacing w:after="0" w:line="240" w:lineRule="auto"/>
            </w:pPr>
          </w:p>
        </w:tc>
        <w:tc>
          <w:tcPr>
            <w:tcW w:w="3360" w:type="dxa"/>
          </w:tcPr>
          <w:p w14:paraId="742DFF38">
            <w:pPr>
              <w:spacing w:after="0" w:line="240" w:lineRule="auto"/>
            </w:pPr>
          </w:p>
        </w:tc>
      </w:tr>
      <w:tr w14:paraId="15100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</w:tcPr>
          <w:p w14:paraId="275F50D8">
            <w:pPr>
              <w:spacing w:after="0" w:line="240" w:lineRule="auto"/>
            </w:pPr>
          </w:p>
        </w:tc>
        <w:tc>
          <w:tcPr>
            <w:tcW w:w="3360" w:type="dxa"/>
          </w:tcPr>
          <w:p w14:paraId="2D483E95">
            <w:pPr>
              <w:spacing w:after="0" w:line="240" w:lineRule="auto"/>
            </w:pPr>
          </w:p>
        </w:tc>
        <w:tc>
          <w:tcPr>
            <w:tcW w:w="3360" w:type="dxa"/>
          </w:tcPr>
          <w:p w14:paraId="6F6F6EA4">
            <w:pPr>
              <w:spacing w:after="0" w:line="240" w:lineRule="auto"/>
            </w:pPr>
          </w:p>
        </w:tc>
      </w:tr>
    </w:tbl>
    <w:p w14:paraId="49B0AB2E"/>
    <w:p w14:paraId="4BD0EE41">
      <w:pPr>
        <w:pStyle w:val="2"/>
      </w:pPr>
      <w:r>
        <w:t>3. Issues Discussed and Decisions Made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585F3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D9EAF7"/>
          </w:tcPr>
          <w:p w14:paraId="7A51A962"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Issue Discussed</w:t>
            </w:r>
          </w:p>
        </w:tc>
        <w:tc>
          <w:tcPr>
            <w:tcW w:w="5040" w:type="dxa"/>
            <w:shd w:val="clear" w:color="auto" w:fill="D9EAF7"/>
          </w:tcPr>
          <w:p w14:paraId="26D34A51"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Decision / Agreement</w:t>
            </w:r>
          </w:p>
        </w:tc>
      </w:tr>
      <w:tr w14:paraId="3C831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153FAE33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Project Selected : StockAssist</w:t>
            </w:r>
          </w:p>
        </w:tc>
        <w:tc>
          <w:tcPr>
            <w:tcW w:w="5040" w:type="dxa"/>
          </w:tcPr>
          <w:p w14:paraId="1EFECBB7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Agreement</w:t>
            </w:r>
          </w:p>
        </w:tc>
      </w:tr>
      <w:tr w14:paraId="448F3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33E372E9">
            <w:pPr>
              <w:spacing w:after="0" w:line="240" w:lineRule="auto"/>
            </w:pPr>
          </w:p>
        </w:tc>
        <w:tc>
          <w:tcPr>
            <w:tcW w:w="5040" w:type="dxa"/>
          </w:tcPr>
          <w:p w14:paraId="6431B6AA">
            <w:pPr>
              <w:spacing w:after="0" w:line="240" w:lineRule="auto"/>
            </w:pPr>
          </w:p>
        </w:tc>
      </w:tr>
      <w:tr w14:paraId="12902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63C2B047">
            <w:pPr>
              <w:spacing w:after="0" w:line="240" w:lineRule="auto"/>
            </w:pPr>
          </w:p>
        </w:tc>
        <w:tc>
          <w:tcPr>
            <w:tcW w:w="5040" w:type="dxa"/>
          </w:tcPr>
          <w:p w14:paraId="2B7D710B">
            <w:pPr>
              <w:spacing w:after="0" w:line="240" w:lineRule="auto"/>
            </w:pPr>
          </w:p>
        </w:tc>
      </w:tr>
      <w:tr w14:paraId="15588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1A17A220">
            <w:pPr>
              <w:spacing w:after="0" w:line="240" w:lineRule="auto"/>
            </w:pPr>
          </w:p>
        </w:tc>
        <w:tc>
          <w:tcPr>
            <w:tcW w:w="5040" w:type="dxa"/>
          </w:tcPr>
          <w:p w14:paraId="1A479409">
            <w:pPr>
              <w:spacing w:after="0" w:line="240" w:lineRule="auto"/>
            </w:pPr>
          </w:p>
        </w:tc>
      </w:tr>
    </w:tbl>
    <w:p w14:paraId="1A0FCA1C"/>
    <w:p w14:paraId="31086A90">
      <w:pPr>
        <w:pStyle w:val="2"/>
      </w:pPr>
      <w:r>
        <w:t>4. Tasks Agreed for the Next Sprint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2520"/>
        <w:gridCol w:w="2520"/>
        <w:gridCol w:w="2520"/>
      </w:tblGrid>
      <w:tr w14:paraId="3DA9B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shd w:val="clear" w:color="auto" w:fill="D9EAF7"/>
          </w:tcPr>
          <w:p w14:paraId="63BA3252"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Task</w:t>
            </w:r>
          </w:p>
        </w:tc>
        <w:tc>
          <w:tcPr>
            <w:tcW w:w="2520" w:type="dxa"/>
            <w:shd w:val="clear" w:color="auto" w:fill="D9EAF7"/>
          </w:tcPr>
          <w:p w14:paraId="30FF3BE1"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Assigned Member</w:t>
            </w:r>
          </w:p>
        </w:tc>
        <w:tc>
          <w:tcPr>
            <w:tcW w:w="2520" w:type="dxa"/>
            <w:shd w:val="clear" w:color="auto" w:fill="D9EAF7"/>
          </w:tcPr>
          <w:p w14:paraId="663E2834"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Due / Target</w:t>
            </w:r>
          </w:p>
        </w:tc>
        <w:tc>
          <w:tcPr>
            <w:tcW w:w="2520" w:type="dxa"/>
            <w:shd w:val="clear" w:color="auto" w:fill="D9EAF7"/>
          </w:tcPr>
          <w:p w14:paraId="082F77D9"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GitHub Issue</w:t>
            </w:r>
          </w:p>
        </w:tc>
      </w:tr>
      <w:tr w14:paraId="7D4DA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</w:tcPr>
          <w:p w14:paraId="7AAE0C21">
            <w:pPr>
              <w:spacing w:after="0" w:line="240" w:lineRule="auto"/>
            </w:pPr>
          </w:p>
        </w:tc>
        <w:tc>
          <w:tcPr>
            <w:tcW w:w="2520" w:type="dxa"/>
          </w:tcPr>
          <w:p w14:paraId="24F14FBC">
            <w:pPr>
              <w:spacing w:after="0" w:line="240" w:lineRule="auto"/>
            </w:pPr>
          </w:p>
        </w:tc>
        <w:tc>
          <w:tcPr>
            <w:tcW w:w="2520" w:type="dxa"/>
          </w:tcPr>
          <w:p w14:paraId="639A9CC0">
            <w:pPr>
              <w:spacing w:after="0" w:line="240" w:lineRule="auto"/>
            </w:pPr>
          </w:p>
        </w:tc>
        <w:tc>
          <w:tcPr>
            <w:tcW w:w="2520" w:type="dxa"/>
          </w:tcPr>
          <w:p w14:paraId="0908C729">
            <w:pPr>
              <w:spacing w:after="0" w:line="240" w:lineRule="auto"/>
            </w:pPr>
          </w:p>
        </w:tc>
      </w:tr>
      <w:tr w14:paraId="7D202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</w:tcPr>
          <w:p w14:paraId="70F1F85D">
            <w:pPr>
              <w:spacing w:after="0" w:line="240" w:lineRule="auto"/>
            </w:pPr>
          </w:p>
        </w:tc>
        <w:tc>
          <w:tcPr>
            <w:tcW w:w="2520" w:type="dxa"/>
          </w:tcPr>
          <w:p w14:paraId="4639C925">
            <w:pPr>
              <w:spacing w:after="0" w:line="240" w:lineRule="auto"/>
            </w:pPr>
          </w:p>
        </w:tc>
        <w:tc>
          <w:tcPr>
            <w:tcW w:w="2520" w:type="dxa"/>
          </w:tcPr>
          <w:p w14:paraId="7874498E">
            <w:pPr>
              <w:spacing w:after="0" w:line="240" w:lineRule="auto"/>
            </w:pPr>
          </w:p>
        </w:tc>
        <w:tc>
          <w:tcPr>
            <w:tcW w:w="2520" w:type="dxa"/>
          </w:tcPr>
          <w:p w14:paraId="4C29CEC1">
            <w:pPr>
              <w:spacing w:after="0" w:line="240" w:lineRule="auto"/>
            </w:pPr>
          </w:p>
        </w:tc>
      </w:tr>
      <w:tr w14:paraId="2B308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</w:tcPr>
          <w:p w14:paraId="0202A6C4">
            <w:pPr>
              <w:spacing w:after="0" w:line="240" w:lineRule="auto"/>
            </w:pPr>
          </w:p>
        </w:tc>
        <w:tc>
          <w:tcPr>
            <w:tcW w:w="2520" w:type="dxa"/>
          </w:tcPr>
          <w:p w14:paraId="1EEB0A21">
            <w:pPr>
              <w:spacing w:after="0" w:line="240" w:lineRule="auto"/>
            </w:pPr>
          </w:p>
        </w:tc>
        <w:tc>
          <w:tcPr>
            <w:tcW w:w="2520" w:type="dxa"/>
          </w:tcPr>
          <w:p w14:paraId="32539E92">
            <w:pPr>
              <w:spacing w:after="0" w:line="240" w:lineRule="auto"/>
            </w:pPr>
          </w:p>
        </w:tc>
        <w:tc>
          <w:tcPr>
            <w:tcW w:w="2520" w:type="dxa"/>
          </w:tcPr>
          <w:p w14:paraId="0B1FCD76">
            <w:pPr>
              <w:spacing w:after="0" w:line="240" w:lineRule="auto"/>
            </w:pPr>
          </w:p>
        </w:tc>
      </w:tr>
      <w:tr w14:paraId="109C8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</w:tcPr>
          <w:p w14:paraId="43375114">
            <w:pPr>
              <w:spacing w:after="0" w:line="240" w:lineRule="auto"/>
            </w:pPr>
          </w:p>
        </w:tc>
        <w:tc>
          <w:tcPr>
            <w:tcW w:w="2520" w:type="dxa"/>
          </w:tcPr>
          <w:p w14:paraId="7C6D56BA">
            <w:pPr>
              <w:spacing w:after="0" w:line="240" w:lineRule="auto"/>
            </w:pPr>
          </w:p>
        </w:tc>
        <w:tc>
          <w:tcPr>
            <w:tcW w:w="2520" w:type="dxa"/>
          </w:tcPr>
          <w:p w14:paraId="6219B462">
            <w:pPr>
              <w:spacing w:after="0" w:line="240" w:lineRule="auto"/>
            </w:pPr>
          </w:p>
        </w:tc>
        <w:tc>
          <w:tcPr>
            <w:tcW w:w="2520" w:type="dxa"/>
          </w:tcPr>
          <w:p w14:paraId="0A6A22EC">
            <w:pPr>
              <w:spacing w:after="0" w:line="240" w:lineRule="auto"/>
            </w:pPr>
          </w:p>
        </w:tc>
      </w:tr>
      <w:tr w14:paraId="7337C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</w:tcPr>
          <w:p w14:paraId="66E15A03">
            <w:pPr>
              <w:spacing w:after="0" w:line="240" w:lineRule="auto"/>
            </w:pPr>
          </w:p>
        </w:tc>
        <w:tc>
          <w:tcPr>
            <w:tcW w:w="2520" w:type="dxa"/>
          </w:tcPr>
          <w:p w14:paraId="08C4132A">
            <w:pPr>
              <w:spacing w:after="0" w:line="240" w:lineRule="auto"/>
            </w:pPr>
          </w:p>
        </w:tc>
        <w:tc>
          <w:tcPr>
            <w:tcW w:w="2520" w:type="dxa"/>
          </w:tcPr>
          <w:p w14:paraId="2CF37EEA">
            <w:pPr>
              <w:spacing w:after="0" w:line="240" w:lineRule="auto"/>
            </w:pPr>
          </w:p>
        </w:tc>
        <w:tc>
          <w:tcPr>
            <w:tcW w:w="2520" w:type="dxa"/>
          </w:tcPr>
          <w:p w14:paraId="683C471B">
            <w:pPr>
              <w:spacing w:after="0" w:line="240" w:lineRule="auto"/>
            </w:pPr>
          </w:p>
        </w:tc>
      </w:tr>
    </w:tbl>
    <w:p w14:paraId="3CF5A9B5"/>
    <w:p w14:paraId="470323AD">
      <w:pPr>
        <w:pStyle w:val="2"/>
      </w:pPr>
      <w:r>
        <w:t>5. Blockers / Risks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19248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D9EAF7"/>
          </w:tcPr>
          <w:p w14:paraId="4CA86FCD"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Blocker / Risk</w:t>
            </w:r>
          </w:p>
        </w:tc>
        <w:tc>
          <w:tcPr>
            <w:tcW w:w="3360" w:type="dxa"/>
            <w:shd w:val="clear" w:color="auto" w:fill="D9EAF7"/>
          </w:tcPr>
          <w:p w14:paraId="5E65C6D9"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Impact</w:t>
            </w:r>
          </w:p>
        </w:tc>
        <w:tc>
          <w:tcPr>
            <w:tcW w:w="3360" w:type="dxa"/>
            <w:shd w:val="clear" w:color="auto" w:fill="D9EAF7"/>
          </w:tcPr>
          <w:p w14:paraId="79C447A1"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Action Agreed</w:t>
            </w:r>
          </w:p>
        </w:tc>
      </w:tr>
      <w:tr w14:paraId="4A850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</w:tcPr>
          <w:p w14:paraId="194E04D6">
            <w:pPr>
              <w:spacing w:after="0" w:line="240" w:lineRule="auto"/>
            </w:pPr>
          </w:p>
        </w:tc>
        <w:tc>
          <w:tcPr>
            <w:tcW w:w="3360" w:type="dxa"/>
          </w:tcPr>
          <w:p w14:paraId="7DEC4F50">
            <w:pPr>
              <w:spacing w:after="0" w:line="240" w:lineRule="auto"/>
            </w:pPr>
          </w:p>
        </w:tc>
        <w:tc>
          <w:tcPr>
            <w:tcW w:w="3360" w:type="dxa"/>
          </w:tcPr>
          <w:p w14:paraId="041F24C9">
            <w:pPr>
              <w:spacing w:after="0" w:line="240" w:lineRule="auto"/>
            </w:pPr>
          </w:p>
        </w:tc>
      </w:tr>
      <w:tr w14:paraId="1F847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</w:tcPr>
          <w:p w14:paraId="53D5AD8F">
            <w:pPr>
              <w:spacing w:after="0" w:line="240" w:lineRule="auto"/>
            </w:pPr>
          </w:p>
        </w:tc>
        <w:tc>
          <w:tcPr>
            <w:tcW w:w="3360" w:type="dxa"/>
          </w:tcPr>
          <w:p w14:paraId="44A2B1E2">
            <w:pPr>
              <w:spacing w:after="0" w:line="240" w:lineRule="auto"/>
            </w:pPr>
          </w:p>
        </w:tc>
        <w:tc>
          <w:tcPr>
            <w:tcW w:w="3360" w:type="dxa"/>
          </w:tcPr>
          <w:p w14:paraId="621B6F67">
            <w:pPr>
              <w:spacing w:after="0" w:line="240" w:lineRule="auto"/>
            </w:pPr>
          </w:p>
        </w:tc>
      </w:tr>
      <w:tr w14:paraId="479E1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</w:tcPr>
          <w:p w14:paraId="3FA55E5C">
            <w:pPr>
              <w:spacing w:after="0" w:line="240" w:lineRule="auto"/>
            </w:pPr>
          </w:p>
        </w:tc>
        <w:tc>
          <w:tcPr>
            <w:tcW w:w="3360" w:type="dxa"/>
          </w:tcPr>
          <w:p w14:paraId="4EE4F3B7">
            <w:pPr>
              <w:spacing w:after="0" w:line="240" w:lineRule="auto"/>
            </w:pPr>
          </w:p>
        </w:tc>
        <w:tc>
          <w:tcPr>
            <w:tcW w:w="3360" w:type="dxa"/>
          </w:tcPr>
          <w:p w14:paraId="0FD480DE">
            <w:pPr>
              <w:spacing w:after="0" w:line="240" w:lineRule="auto"/>
            </w:pPr>
          </w:p>
        </w:tc>
      </w:tr>
    </w:tbl>
    <w:p w14:paraId="396BA3CF"/>
    <w:p w14:paraId="45F075B9">
      <w:pPr>
        <w:pStyle w:val="2"/>
      </w:pPr>
      <w:r>
        <w:t>6. Learning / Support Needed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04EEB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D9EAF7"/>
          </w:tcPr>
          <w:p w14:paraId="180FFBB6"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What the Team Needs to Learn or Clarify</w:t>
            </w:r>
          </w:p>
        </w:tc>
        <w:tc>
          <w:tcPr>
            <w:tcW w:w="5040" w:type="dxa"/>
            <w:shd w:val="clear" w:color="auto" w:fill="D9EAF7"/>
          </w:tcPr>
          <w:p w14:paraId="3280EB86"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Action / Source of Support</w:t>
            </w:r>
          </w:p>
        </w:tc>
      </w:tr>
      <w:tr w14:paraId="0EF6D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07C14E58">
            <w:pPr>
              <w:spacing w:after="0" w:line="240" w:lineRule="auto"/>
            </w:pPr>
          </w:p>
        </w:tc>
        <w:tc>
          <w:tcPr>
            <w:tcW w:w="5040" w:type="dxa"/>
          </w:tcPr>
          <w:p w14:paraId="193FF5A4">
            <w:pPr>
              <w:spacing w:after="0" w:line="240" w:lineRule="auto"/>
            </w:pPr>
          </w:p>
        </w:tc>
      </w:tr>
      <w:tr w14:paraId="0B03D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36BF45F1">
            <w:pPr>
              <w:spacing w:after="0" w:line="240" w:lineRule="auto"/>
            </w:pPr>
          </w:p>
        </w:tc>
        <w:tc>
          <w:tcPr>
            <w:tcW w:w="5040" w:type="dxa"/>
          </w:tcPr>
          <w:p w14:paraId="5FD30DA1">
            <w:pPr>
              <w:spacing w:after="0" w:line="240" w:lineRule="auto"/>
            </w:pPr>
          </w:p>
        </w:tc>
      </w:tr>
      <w:tr w14:paraId="0EE10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11533A44">
            <w:pPr>
              <w:spacing w:after="0" w:line="240" w:lineRule="auto"/>
            </w:pPr>
          </w:p>
        </w:tc>
        <w:tc>
          <w:tcPr>
            <w:tcW w:w="5040" w:type="dxa"/>
          </w:tcPr>
          <w:p w14:paraId="0E32257F">
            <w:pPr>
              <w:spacing w:after="0" w:line="240" w:lineRule="auto"/>
            </w:pPr>
          </w:p>
        </w:tc>
      </w:tr>
    </w:tbl>
    <w:p w14:paraId="40BC47E9"/>
    <w:p w14:paraId="6E77B55A">
      <w:pPr>
        <w:pStyle w:val="2"/>
      </w:pPr>
      <w:r>
        <w:t>7. Meeting Close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10D50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D9EAF7"/>
          </w:tcPr>
          <w:p w14:paraId="50054F7E"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Item</w:t>
            </w:r>
          </w:p>
        </w:tc>
        <w:tc>
          <w:tcPr>
            <w:tcW w:w="5040" w:type="dxa"/>
            <w:shd w:val="clear" w:color="auto" w:fill="D9EAF7"/>
          </w:tcPr>
          <w:p w14:paraId="5CDBC644"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Record</w:t>
            </w:r>
          </w:p>
        </w:tc>
      </w:tr>
      <w:tr w14:paraId="69DBE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5B9078E7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Next Meeting</w:t>
            </w:r>
          </w:p>
        </w:tc>
        <w:tc>
          <w:tcPr>
            <w:tcW w:w="5040" w:type="dxa"/>
          </w:tcPr>
          <w:p w14:paraId="3BDBC94D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3/09/2026</w:t>
            </w:r>
            <w:bookmarkStart w:id="0" w:name="_GoBack"/>
            <w:bookmarkEnd w:id="0"/>
          </w:p>
        </w:tc>
      </w:tr>
      <w:tr w14:paraId="3846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0A3FDB32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Minutes Prepared By</w:t>
            </w:r>
          </w:p>
        </w:tc>
        <w:tc>
          <w:tcPr>
            <w:tcW w:w="5040" w:type="dxa"/>
          </w:tcPr>
          <w:p w14:paraId="261B90E2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Widon Chirwa</w:t>
            </w:r>
          </w:p>
        </w:tc>
      </w:tr>
      <w:tr w14:paraId="011F2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7B87E9EF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Minutes Confirmed By Team</w:t>
            </w:r>
          </w:p>
        </w:tc>
        <w:tc>
          <w:tcPr>
            <w:tcW w:w="5040" w:type="dxa"/>
          </w:tcPr>
          <w:p w14:paraId="3816DA8A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 xml:space="preserve">Yes </w:t>
            </w:r>
          </w:p>
        </w:tc>
      </w:tr>
    </w:tbl>
    <w:p w14:paraId="2E1456A7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62E25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080" w:type="dxa"/>
            <w:shd w:val="clear" w:color="auto" w:fill="FFF2CC"/>
          </w:tcPr>
          <w:p w14:paraId="4214B07E">
            <w:pPr>
              <w:spacing w:after="0" w:line="240" w:lineRule="auto"/>
            </w:pPr>
            <w:r>
              <w:rPr>
                <w:rFonts w:ascii="Arial" w:hAnsi="Arial"/>
                <w:b/>
                <w:sz w:val="21"/>
              </w:rPr>
              <w:t xml:space="preserve">NOTE: </w:t>
            </w:r>
            <w:r>
              <w:rPr>
                <w:rFonts w:ascii="Arial" w:hAnsi="Arial"/>
                <w:sz w:val="21"/>
              </w:rPr>
              <w:t>Weekly minutes are mandatory project evidence. They should reflect an actual team discussion and should be retained with the team's project records throughout the semester.</w:t>
            </w:r>
          </w:p>
        </w:tc>
      </w:tr>
    </w:tbl>
    <w:p w14:paraId="78279F42"/>
    <w:sectPr>
      <w:pgSz w:w="12240" w:h="15840"/>
      <w:pgMar w:top="936" w:right="1080" w:bottom="936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41B6FF7"/>
    <w:rsid w:val="40063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Arial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WPS_1725359457</cp:lastModifiedBy>
  <dcterms:modified xsi:type="dcterms:W3CDTF">2026-08-31T20:24:14Z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03F73900F3B144399424EF4B078251BC_13</vt:lpwstr>
  </property>
</Properties>
</file>